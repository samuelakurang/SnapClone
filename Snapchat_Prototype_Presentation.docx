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E27D9" w:rsidRDefault="00DD2A7B">
      <w:pPr>
        <w:pStyle w:val="Title"/>
      </w:pPr>
      <w:r>
        <w:t>Snapchat Prototype Project Presentation (SNAPCLONE)</w:t>
      </w:r>
    </w:p>
    <w:p w:rsidR="006E27D9" w:rsidRDefault="00DD2A7B">
      <w:pPr>
        <w:pStyle w:val="Heading1"/>
      </w:pPr>
      <w:r>
        <w:t>App Overview</w:t>
      </w:r>
    </w:p>
    <w:p w:rsidR="006E27D9" w:rsidRDefault="00DD2A7B">
      <w:r>
        <w:t xml:space="preserve">My app is a prototype of Snapchat, </w:t>
      </w:r>
      <w:proofErr w:type="spellStart"/>
      <w:r>
        <w:t>SnapClone</w:t>
      </w:r>
      <w:proofErr w:type="spellEnd"/>
      <w:r>
        <w:t>. It allows users to send temporary photos/videos (snaps), view stories that disappear after 24 hours, chat with friends, and add/manage contacts.</w:t>
      </w:r>
    </w:p>
    <w:p w:rsidR="006E27D9" w:rsidRDefault="00DD2A7B">
      <w:pPr>
        <w:pStyle w:val="Heading1"/>
      </w:pPr>
      <w:r>
        <w:t>Snapchat</w:t>
      </w:r>
    </w:p>
    <w:p w:rsidR="006E27D9" w:rsidRDefault="00DD2A7B">
      <w:r>
        <w:t>Launched in 2011, Snapchat revolutionized social media by introducing ephemerality (content that disappears)</w:t>
      </w:r>
      <w:r w:rsidR="00B85BE6">
        <w:t xml:space="preserve">. </w:t>
      </w:r>
    </w:p>
    <w:p w:rsidR="00B85BE6" w:rsidRDefault="00B85BE6">
      <w:r>
        <w:t>Unlike Facebook or Instagram, which were designed to be permanent “galleries,” Snapchat was designed to mimic real-life conversation</w:t>
      </w:r>
      <w:r w:rsidR="008128C0">
        <w:t xml:space="preserve"> </w:t>
      </w:r>
      <w:r>
        <w:t xml:space="preserve">where what you say or show is temporary. </w:t>
      </w:r>
    </w:p>
    <w:p w:rsidR="00F30E03" w:rsidRDefault="00F30E03">
      <w:r>
        <w:t xml:space="preserve">Cloning Snapchat is a great project because it requires handling: </w:t>
      </w:r>
    </w:p>
    <w:p w:rsidR="00A11DFC" w:rsidRDefault="00F30E03">
      <w:r>
        <w:t>Media Handling. Real-time Interaction</w:t>
      </w:r>
      <w:r w:rsidR="00A11DFC">
        <w:t xml:space="preserve">. </w:t>
      </w:r>
    </w:p>
    <w:p w:rsidR="00F30E03" w:rsidRDefault="00F30E03">
      <w:r>
        <w:t>.Automated Expiration: Logic that deletes data</w:t>
      </w:r>
      <w:r w:rsidR="005D4519">
        <w:t xml:space="preserve"> </w:t>
      </w:r>
      <w:r>
        <w:t xml:space="preserve"> (Stories) after exactly 24 hours.</w:t>
      </w:r>
    </w:p>
    <w:p w:rsidR="006E27D9" w:rsidRDefault="00DD2A7B">
      <w:pPr>
        <w:pStyle w:val="Heading1"/>
      </w:pPr>
      <w:r>
        <w:t>Core Features</w:t>
      </w:r>
    </w:p>
    <w:p w:rsidR="006E27D9" w:rsidRPr="004F58DD" w:rsidRDefault="00DD2A7B">
      <w:r>
        <w:t>- User Authentication (Sign up / Login)</w:t>
      </w:r>
      <w:r>
        <w:br/>
        <w:t>- Send Snaps (image upload + view once)</w:t>
      </w:r>
      <w:r>
        <w:br/>
        <w:t>- Stories (24-hour posts)</w:t>
      </w:r>
      <w:r>
        <w:br/>
        <w:t>- Chat system (basic messages)</w:t>
      </w:r>
      <w:r>
        <w:br/>
        <w:t>- Friend system (add/remove users)</w:t>
      </w:r>
    </w:p>
    <w:p w:rsidR="006E27D9" w:rsidRDefault="00DD2A7B">
      <w:pPr>
        <w:pStyle w:val="Heading1"/>
      </w:pPr>
      <w:r>
        <w:t>Database Schema</w:t>
      </w:r>
    </w:p>
    <w:p w:rsidR="006E27D9" w:rsidRDefault="00DD2A7B">
      <w:pPr>
        <w:pStyle w:val="Heading2"/>
        <w:keepNext w:val="0"/>
        <w:keepLines w:val="0"/>
      </w:pPr>
      <w:r>
        <w:t>1. Users Table</w:t>
      </w:r>
    </w:p>
    <w:p w:rsidR="006E27D9" w:rsidRDefault="00DD2A7B">
      <w:pPr>
        <w:numPr>
          <w:ilvl w:val="0"/>
          <w:numId w:val="7"/>
        </w:numPr>
        <w:spacing w:beforeAutospacing="1" w:after="0" w:afterAutospacing="1"/>
      </w:pPr>
      <w:proofErr w:type="spellStart"/>
      <w:r>
        <w:rPr>
          <w:rStyle w:val="Strong"/>
        </w:rPr>
        <w:t>user_id</w:t>
      </w:r>
      <w:proofErr w:type="spellEnd"/>
      <w:r>
        <w:rPr>
          <w:rStyle w:val="Strong"/>
        </w:rPr>
        <w:t xml:space="preserve"> (PK)</w:t>
      </w:r>
      <w:r>
        <w:t xml:space="preserve"> </w:t>
      </w:r>
    </w:p>
    <w:p w:rsidR="006E27D9" w:rsidRDefault="00DD2A7B">
      <w:pPr>
        <w:numPr>
          <w:ilvl w:val="0"/>
          <w:numId w:val="7"/>
        </w:numPr>
        <w:spacing w:beforeAutospacing="1" w:after="0" w:afterAutospacing="1"/>
      </w:pPr>
      <w:r>
        <w:t xml:space="preserve">username </w:t>
      </w:r>
    </w:p>
    <w:p w:rsidR="006E27D9" w:rsidRDefault="00DD2A7B">
      <w:pPr>
        <w:numPr>
          <w:ilvl w:val="0"/>
          <w:numId w:val="7"/>
        </w:numPr>
        <w:spacing w:beforeAutospacing="1" w:after="0" w:afterAutospacing="1"/>
      </w:pPr>
      <w:r>
        <w:t xml:space="preserve">email </w:t>
      </w:r>
    </w:p>
    <w:p w:rsidR="006E27D9" w:rsidRDefault="00DD2A7B">
      <w:pPr>
        <w:numPr>
          <w:ilvl w:val="0"/>
          <w:numId w:val="7"/>
        </w:numPr>
        <w:spacing w:beforeAutospacing="1" w:after="0" w:afterAutospacing="1"/>
      </w:pPr>
      <w:r>
        <w:t xml:space="preserve">password </w:t>
      </w:r>
    </w:p>
    <w:p w:rsidR="006E27D9" w:rsidRDefault="00DD2A7B">
      <w:pPr>
        <w:numPr>
          <w:ilvl w:val="0"/>
          <w:numId w:val="7"/>
        </w:numPr>
        <w:spacing w:beforeAutospacing="1" w:after="0" w:afterAutospacing="1"/>
      </w:pPr>
      <w:proofErr w:type="spellStart"/>
      <w:r>
        <w:t>created_at</w:t>
      </w:r>
      <w:proofErr w:type="spellEnd"/>
      <w:r>
        <w:t xml:space="preserve"> </w:t>
      </w:r>
    </w:p>
    <w:p w:rsidR="006E27D9" w:rsidRDefault="00DD2A7B">
      <w:pPr>
        <w:pStyle w:val="Heading2"/>
        <w:keepNext w:val="0"/>
        <w:keepLines w:val="0"/>
      </w:pPr>
      <w:r>
        <w:t>2. Friends Table</w:t>
      </w:r>
    </w:p>
    <w:p w:rsidR="006E27D9" w:rsidRDefault="00DD2A7B">
      <w:pPr>
        <w:numPr>
          <w:ilvl w:val="0"/>
          <w:numId w:val="8"/>
        </w:numPr>
        <w:spacing w:beforeAutospacing="1" w:after="0" w:afterAutospacing="1"/>
      </w:pPr>
      <w:proofErr w:type="spellStart"/>
      <w:r>
        <w:rPr>
          <w:rStyle w:val="Strong"/>
        </w:rPr>
        <w:t>friendship_id</w:t>
      </w:r>
      <w:proofErr w:type="spellEnd"/>
      <w:r>
        <w:rPr>
          <w:rStyle w:val="Strong"/>
        </w:rPr>
        <w:t xml:space="preserve"> (PK)</w:t>
      </w:r>
    </w:p>
    <w:p w:rsidR="006E27D9" w:rsidRDefault="00DD2A7B">
      <w:pPr>
        <w:numPr>
          <w:ilvl w:val="0"/>
          <w:numId w:val="8"/>
        </w:numPr>
        <w:spacing w:beforeAutospacing="1" w:after="0" w:afterAutospacing="1"/>
      </w:pPr>
      <w:proofErr w:type="spellStart"/>
      <w:r>
        <w:t>requester_id</w:t>
      </w:r>
      <w:proofErr w:type="spellEnd"/>
    </w:p>
    <w:p w:rsidR="006E27D9" w:rsidRDefault="00DD2A7B">
      <w:pPr>
        <w:numPr>
          <w:ilvl w:val="0"/>
          <w:numId w:val="8"/>
        </w:numPr>
        <w:spacing w:beforeAutospacing="1" w:after="0" w:afterAutospacing="1"/>
      </w:pPr>
      <w:proofErr w:type="spellStart"/>
      <w:r>
        <w:t>receiver_id</w:t>
      </w:r>
      <w:proofErr w:type="spellEnd"/>
    </w:p>
    <w:p w:rsidR="006E27D9" w:rsidRDefault="00DD2A7B">
      <w:pPr>
        <w:numPr>
          <w:ilvl w:val="0"/>
          <w:numId w:val="8"/>
        </w:numPr>
        <w:spacing w:beforeAutospacing="1" w:after="0" w:afterAutospacing="1"/>
      </w:pPr>
      <w:r>
        <w:t>status</w:t>
      </w:r>
    </w:p>
    <w:p w:rsidR="006E27D9" w:rsidRDefault="00DD2A7B">
      <w:pPr>
        <w:numPr>
          <w:ilvl w:val="0"/>
          <w:numId w:val="8"/>
        </w:numPr>
        <w:spacing w:beforeAutospacing="1" w:after="0" w:afterAutospacing="1"/>
      </w:pPr>
      <w:proofErr w:type="spellStart"/>
      <w:r>
        <w:t>created_at</w:t>
      </w:r>
      <w:proofErr w:type="spellEnd"/>
    </w:p>
    <w:p w:rsidR="006E27D9" w:rsidRDefault="00DD2A7B">
      <w:pPr>
        <w:pStyle w:val="Heading2"/>
        <w:keepNext w:val="0"/>
        <w:keepLines w:val="0"/>
      </w:pPr>
      <w:r>
        <w:t>3. Snaps Table</w:t>
      </w:r>
    </w:p>
    <w:p w:rsidR="006E27D9" w:rsidRDefault="00DD2A7B">
      <w:pPr>
        <w:numPr>
          <w:ilvl w:val="0"/>
          <w:numId w:val="9"/>
        </w:numPr>
        <w:spacing w:beforeAutospacing="1" w:after="0" w:afterAutospacing="1"/>
      </w:pPr>
      <w:proofErr w:type="spellStart"/>
      <w:r>
        <w:rPr>
          <w:rStyle w:val="Strong"/>
        </w:rPr>
        <w:t>snap_id</w:t>
      </w:r>
      <w:proofErr w:type="spellEnd"/>
      <w:r>
        <w:rPr>
          <w:rStyle w:val="Strong"/>
        </w:rPr>
        <w:t xml:space="preserve"> (PK)</w:t>
      </w:r>
      <w:r>
        <w:t xml:space="preserve"> </w:t>
      </w:r>
    </w:p>
    <w:p w:rsidR="006E27D9" w:rsidRDefault="00DD2A7B">
      <w:pPr>
        <w:numPr>
          <w:ilvl w:val="0"/>
          <w:numId w:val="9"/>
        </w:numPr>
        <w:spacing w:beforeAutospacing="1" w:after="0" w:afterAutospacing="1"/>
      </w:pPr>
      <w:proofErr w:type="spellStart"/>
      <w:r>
        <w:t>sender_id</w:t>
      </w:r>
      <w:proofErr w:type="spellEnd"/>
      <w:r>
        <w:t xml:space="preserve"> (</w:t>
      </w:r>
      <w:r>
        <w:rPr>
          <w:rStyle w:val="Strong"/>
        </w:rPr>
        <w:t xml:space="preserve">FK → </w:t>
      </w:r>
      <w:proofErr w:type="spellStart"/>
      <w:r>
        <w:rPr>
          <w:rStyle w:val="Strong"/>
        </w:rPr>
        <w:t>Users.user_id</w:t>
      </w:r>
      <w:proofErr w:type="spellEnd"/>
      <w:r>
        <w:t xml:space="preserve">) </w:t>
      </w:r>
    </w:p>
    <w:p w:rsidR="006E27D9" w:rsidRDefault="00DD2A7B">
      <w:pPr>
        <w:numPr>
          <w:ilvl w:val="0"/>
          <w:numId w:val="9"/>
        </w:numPr>
        <w:spacing w:beforeAutospacing="1" w:after="0" w:afterAutospacing="1"/>
      </w:pPr>
      <w:proofErr w:type="spellStart"/>
      <w:r>
        <w:t>receiver_id</w:t>
      </w:r>
      <w:proofErr w:type="spellEnd"/>
      <w:r>
        <w:t xml:space="preserve"> (</w:t>
      </w:r>
      <w:r>
        <w:rPr>
          <w:rStyle w:val="Strong"/>
        </w:rPr>
        <w:t xml:space="preserve">FK → </w:t>
      </w:r>
      <w:proofErr w:type="spellStart"/>
      <w:r>
        <w:rPr>
          <w:rStyle w:val="Strong"/>
        </w:rPr>
        <w:t>Users.user_id</w:t>
      </w:r>
      <w:proofErr w:type="spellEnd"/>
      <w:r>
        <w:t xml:space="preserve">) </w:t>
      </w:r>
    </w:p>
    <w:p w:rsidR="006E27D9" w:rsidRDefault="00DD2A7B">
      <w:pPr>
        <w:numPr>
          <w:ilvl w:val="0"/>
          <w:numId w:val="9"/>
        </w:numPr>
        <w:spacing w:beforeAutospacing="1" w:after="0" w:afterAutospacing="1"/>
      </w:pPr>
      <w:proofErr w:type="spellStart"/>
      <w:r>
        <w:t>media_url</w:t>
      </w:r>
      <w:proofErr w:type="spellEnd"/>
    </w:p>
    <w:p w:rsidR="006E27D9" w:rsidRDefault="00DD2A7B">
      <w:pPr>
        <w:numPr>
          <w:ilvl w:val="0"/>
          <w:numId w:val="9"/>
        </w:numPr>
        <w:spacing w:beforeAutospacing="1" w:after="0" w:afterAutospacing="1"/>
      </w:pPr>
      <w:proofErr w:type="spellStart"/>
      <w:r>
        <w:t>is_viewed</w:t>
      </w:r>
      <w:proofErr w:type="spellEnd"/>
    </w:p>
    <w:p w:rsidR="006E27D9" w:rsidRDefault="00DD2A7B">
      <w:pPr>
        <w:numPr>
          <w:ilvl w:val="0"/>
          <w:numId w:val="9"/>
        </w:numPr>
        <w:spacing w:beforeAutospacing="1" w:after="0" w:afterAutospacing="1"/>
      </w:pPr>
      <w:proofErr w:type="spellStart"/>
      <w:r>
        <w:t>sent_at</w:t>
      </w:r>
      <w:proofErr w:type="spellEnd"/>
    </w:p>
    <w:p w:rsidR="006E27D9" w:rsidRDefault="00DD2A7B">
      <w:pPr>
        <w:pStyle w:val="Heading2"/>
        <w:keepNext w:val="0"/>
        <w:keepLines w:val="0"/>
      </w:pPr>
      <w:r>
        <w:t>4. Stories Table</w:t>
      </w:r>
    </w:p>
    <w:p w:rsidR="006E27D9" w:rsidRDefault="00DD2A7B">
      <w:pPr>
        <w:numPr>
          <w:ilvl w:val="0"/>
          <w:numId w:val="9"/>
        </w:numPr>
        <w:spacing w:beforeAutospacing="1" w:after="0" w:afterAutospacing="1"/>
      </w:pPr>
      <w:proofErr w:type="spellStart"/>
      <w:r>
        <w:rPr>
          <w:rStyle w:val="Strong"/>
        </w:rPr>
        <w:t>story_id</w:t>
      </w:r>
      <w:proofErr w:type="spellEnd"/>
      <w:r>
        <w:rPr>
          <w:rStyle w:val="Strong"/>
        </w:rPr>
        <w:t xml:space="preserve"> (PK)</w:t>
      </w:r>
      <w:r>
        <w:t xml:space="preserve"> </w:t>
      </w:r>
    </w:p>
    <w:p w:rsidR="006E27D9" w:rsidRDefault="00DD2A7B">
      <w:pPr>
        <w:numPr>
          <w:ilvl w:val="0"/>
          <w:numId w:val="9"/>
        </w:numPr>
        <w:spacing w:beforeAutospacing="1" w:after="0" w:afterAutospacing="1"/>
      </w:pPr>
      <w:proofErr w:type="spellStart"/>
      <w:r>
        <w:t>user_id</w:t>
      </w:r>
      <w:proofErr w:type="spellEnd"/>
      <w:r>
        <w:t xml:space="preserve"> (</w:t>
      </w:r>
      <w:r>
        <w:rPr>
          <w:rStyle w:val="Strong"/>
        </w:rPr>
        <w:t xml:space="preserve">FK → </w:t>
      </w:r>
      <w:proofErr w:type="spellStart"/>
      <w:r>
        <w:rPr>
          <w:rStyle w:val="Strong"/>
        </w:rPr>
        <w:t>Users.user_id</w:t>
      </w:r>
      <w:proofErr w:type="spellEnd"/>
      <w:r>
        <w:t xml:space="preserve">)  </w:t>
      </w:r>
    </w:p>
    <w:p w:rsidR="006E27D9" w:rsidRDefault="00DD2A7B">
      <w:pPr>
        <w:numPr>
          <w:ilvl w:val="0"/>
          <w:numId w:val="9"/>
        </w:numPr>
        <w:spacing w:beforeAutospacing="1" w:after="0" w:afterAutospacing="1"/>
      </w:pPr>
      <w:proofErr w:type="spellStart"/>
      <w:r>
        <w:t>media_url</w:t>
      </w:r>
      <w:proofErr w:type="spellEnd"/>
    </w:p>
    <w:p w:rsidR="006E27D9" w:rsidRDefault="00DD2A7B">
      <w:pPr>
        <w:numPr>
          <w:ilvl w:val="0"/>
          <w:numId w:val="9"/>
        </w:numPr>
        <w:spacing w:beforeAutospacing="1" w:after="0" w:afterAutospacing="1"/>
      </w:pPr>
      <w:proofErr w:type="spellStart"/>
      <w:r>
        <w:t>created_at</w:t>
      </w:r>
      <w:proofErr w:type="spellEnd"/>
    </w:p>
    <w:p w:rsidR="006E27D9" w:rsidRDefault="00DD2A7B">
      <w:pPr>
        <w:numPr>
          <w:ilvl w:val="0"/>
          <w:numId w:val="9"/>
        </w:numPr>
        <w:spacing w:beforeAutospacing="1" w:after="0" w:afterAutospacing="1"/>
      </w:pPr>
      <w:proofErr w:type="spellStart"/>
      <w:r>
        <w:t>expires_at</w:t>
      </w:r>
      <w:proofErr w:type="spellEnd"/>
    </w:p>
    <w:p w:rsidR="006E27D9" w:rsidRDefault="00DD2A7B">
      <w:pPr>
        <w:pStyle w:val="Heading2"/>
        <w:keepNext w:val="0"/>
        <w:keepLines w:val="0"/>
      </w:pPr>
      <w:r>
        <w:t>5. Messages Table</w:t>
      </w:r>
    </w:p>
    <w:p w:rsidR="006E27D9" w:rsidRDefault="00DD2A7B">
      <w:pPr>
        <w:numPr>
          <w:ilvl w:val="0"/>
          <w:numId w:val="9"/>
        </w:numPr>
        <w:spacing w:beforeAutospacing="1" w:after="0" w:afterAutospacing="1"/>
      </w:pPr>
      <w:proofErr w:type="spellStart"/>
      <w:r>
        <w:rPr>
          <w:rStyle w:val="Strong"/>
        </w:rPr>
        <w:t>messages_id</w:t>
      </w:r>
      <w:proofErr w:type="spellEnd"/>
      <w:r>
        <w:rPr>
          <w:rStyle w:val="Strong"/>
        </w:rPr>
        <w:t xml:space="preserve"> (PK)</w:t>
      </w:r>
      <w:r>
        <w:t xml:space="preserve"> </w:t>
      </w:r>
    </w:p>
    <w:p w:rsidR="006E27D9" w:rsidRDefault="00DD2A7B">
      <w:pPr>
        <w:numPr>
          <w:ilvl w:val="0"/>
          <w:numId w:val="9"/>
        </w:numPr>
        <w:spacing w:beforeAutospacing="1" w:after="0" w:afterAutospacing="1"/>
      </w:pPr>
      <w:proofErr w:type="spellStart"/>
      <w:r>
        <w:t>sender_id</w:t>
      </w:r>
      <w:proofErr w:type="spellEnd"/>
      <w:r>
        <w:t xml:space="preserve"> (</w:t>
      </w:r>
      <w:r>
        <w:rPr>
          <w:rStyle w:val="Strong"/>
        </w:rPr>
        <w:t xml:space="preserve">FK → </w:t>
      </w:r>
      <w:proofErr w:type="spellStart"/>
      <w:r>
        <w:rPr>
          <w:rStyle w:val="Strong"/>
        </w:rPr>
        <w:t>Users.user_id</w:t>
      </w:r>
      <w:proofErr w:type="spellEnd"/>
      <w:r>
        <w:t xml:space="preserve">) </w:t>
      </w:r>
    </w:p>
    <w:p w:rsidR="006E27D9" w:rsidRDefault="00DD2A7B">
      <w:pPr>
        <w:numPr>
          <w:ilvl w:val="0"/>
          <w:numId w:val="9"/>
        </w:numPr>
        <w:spacing w:beforeAutospacing="1" w:after="0" w:afterAutospacing="1"/>
      </w:pPr>
      <w:proofErr w:type="spellStart"/>
      <w:r>
        <w:t>receiver_id</w:t>
      </w:r>
      <w:proofErr w:type="spellEnd"/>
      <w:r>
        <w:t xml:space="preserve"> (</w:t>
      </w:r>
      <w:r>
        <w:rPr>
          <w:rStyle w:val="Strong"/>
        </w:rPr>
        <w:t xml:space="preserve">FK → </w:t>
      </w:r>
      <w:proofErr w:type="spellStart"/>
      <w:r>
        <w:rPr>
          <w:rStyle w:val="Strong"/>
        </w:rPr>
        <w:t>Users.user_id</w:t>
      </w:r>
      <w:proofErr w:type="spellEnd"/>
      <w:r>
        <w:t xml:space="preserve">) </w:t>
      </w:r>
    </w:p>
    <w:p w:rsidR="006E27D9" w:rsidRDefault="00DD2A7B">
      <w:pPr>
        <w:numPr>
          <w:ilvl w:val="0"/>
          <w:numId w:val="9"/>
        </w:numPr>
        <w:spacing w:beforeAutospacing="1" w:after="0" w:afterAutospacing="1"/>
      </w:pPr>
      <w:r>
        <w:t>content</w:t>
      </w:r>
    </w:p>
    <w:p w:rsidR="006E27D9" w:rsidRDefault="00DD2A7B">
      <w:pPr>
        <w:numPr>
          <w:ilvl w:val="0"/>
          <w:numId w:val="9"/>
        </w:numPr>
        <w:spacing w:beforeAutospacing="1" w:after="0" w:afterAutospacing="1"/>
      </w:pPr>
      <w:proofErr w:type="spellStart"/>
      <w:r>
        <w:t>created_at</w:t>
      </w:r>
      <w:proofErr w:type="spellEnd"/>
    </w:p>
    <w:p w:rsidR="006E27D9" w:rsidRDefault="00DD2A7B">
      <w:pPr>
        <w:pStyle w:val="Heading1"/>
      </w:pPr>
      <w:r>
        <w:t>Schema Relationships</w:t>
      </w:r>
    </w:p>
    <w:p w:rsidR="006E27D9" w:rsidRDefault="00DD2A7B">
      <w:r>
        <w:t xml:space="preserve"> </w:t>
      </w:r>
      <w:r>
        <w:rPr>
          <w:noProof/>
        </w:rPr>
        <w:drawing>
          <wp:inline distT="0" distB="0" distL="114300" distR="114300">
            <wp:extent cx="5479415" cy="3721735"/>
            <wp:effectExtent l="0" t="0" r="6985" b="12065"/>
            <wp:docPr id="1" name="Picture 1" descr="Screenshot 2026-04-28 1727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04-28 17272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79415" cy="372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27D9" w:rsidRDefault="00DD2A7B">
      <w:pPr>
        <w:pStyle w:val="Heading1"/>
      </w:pPr>
      <w:r>
        <w:t>Tech Stack</w:t>
      </w:r>
    </w:p>
    <w:p w:rsidR="006E27D9" w:rsidRDefault="00DD2A7B">
      <w:r>
        <w:t>Frontend - (</w:t>
      </w:r>
      <w:r w:rsidR="00502C85">
        <w:t xml:space="preserve">HTML, CSS, </w:t>
      </w:r>
      <w:proofErr w:type="spellStart"/>
      <w:r w:rsidR="00502C85">
        <w:t>Javascript</w:t>
      </w:r>
      <w:proofErr w:type="spellEnd"/>
      <w:r w:rsidR="00502C85">
        <w:t xml:space="preserve">) </w:t>
      </w:r>
    </w:p>
    <w:p w:rsidR="006E27D9" w:rsidRDefault="00DD2A7B">
      <w:r>
        <w:t>Backend - (</w:t>
      </w:r>
      <w:proofErr w:type="spellStart"/>
      <w:r w:rsidR="00502C85">
        <w:t>Node.js</w:t>
      </w:r>
      <w:proofErr w:type="spellEnd"/>
      <w:r w:rsidR="00502C85">
        <w:t xml:space="preserve">, Express) </w:t>
      </w:r>
    </w:p>
    <w:p w:rsidR="006E27D9" w:rsidRDefault="00DD2A7B">
      <w:r>
        <w:t>Database - (</w:t>
      </w:r>
      <w:proofErr w:type="spellStart"/>
      <w:r>
        <w:t>PostgreSql</w:t>
      </w:r>
      <w:proofErr w:type="spellEnd"/>
      <w:r>
        <w:t>)</w:t>
      </w:r>
    </w:p>
    <w:p w:rsidR="006E27D9" w:rsidRDefault="00DD2A7B">
      <w:pPr>
        <w:pStyle w:val="Heading1"/>
      </w:pPr>
      <w:r>
        <w:t>9. Conclusion</w:t>
      </w:r>
    </w:p>
    <w:p w:rsidR="006E27D9" w:rsidRDefault="00DD2A7B">
      <w:r>
        <w:t>This prototype demonstrates the core idea of Snapchat with proper database design and system structure.</w:t>
      </w:r>
    </w:p>
    <w:sectPr w:rsidR="006E27D9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26FE8" w:rsidRDefault="00026FE8">
      <w:pPr>
        <w:spacing w:line="240" w:lineRule="auto"/>
      </w:pPr>
      <w:r>
        <w:separator/>
      </w:r>
    </w:p>
  </w:endnote>
  <w:endnote w:type="continuationSeparator" w:id="0">
    <w:p w:rsidR="00026FE8" w:rsidRDefault="00026FE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Cambria">
    <w:altName w:val="Arial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26FE8" w:rsidRDefault="00026FE8">
      <w:pPr>
        <w:spacing w:after="0"/>
      </w:pPr>
      <w:r>
        <w:separator/>
      </w:r>
    </w:p>
  </w:footnote>
  <w:footnote w:type="continuationSeparator" w:id="0">
    <w:p w:rsidR="00026FE8" w:rsidRDefault="00026FE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C7828DE9"/>
    <w:multiLevelType w:val="multilevel"/>
    <w:tmpl w:val="C7828DE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4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5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156FABCE"/>
    <w:multiLevelType w:val="multilevel"/>
    <w:tmpl w:val="156FABC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" w15:restartNumberingAfterBreak="0">
    <w:nsid w:val="7C2CDF86"/>
    <w:multiLevelType w:val="multilevel"/>
    <w:tmpl w:val="7C2CDF8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 w16cid:durableId="140392807">
    <w:abstractNumId w:val="6"/>
  </w:num>
  <w:num w:numId="2" w16cid:durableId="1204557927">
    <w:abstractNumId w:val="4"/>
  </w:num>
  <w:num w:numId="3" w16cid:durableId="468479881">
    <w:abstractNumId w:val="3"/>
  </w:num>
  <w:num w:numId="4" w16cid:durableId="1060786553">
    <w:abstractNumId w:val="5"/>
  </w:num>
  <w:num w:numId="5" w16cid:durableId="1326129666">
    <w:abstractNumId w:val="2"/>
  </w:num>
  <w:num w:numId="6" w16cid:durableId="922376776">
    <w:abstractNumId w:val="1"/>
  </w:num>
  <w:num w:numId="7" w16cid:durableId="1448960904">
    <w:abstractNumId w:val="7"/>
  </w:num>
  <w:num w:numId="8" w16cid:durableId="1180894354">
    <w:abstractNumId w:val="0"/>
  </w:num>
  <w:num w:numId="9" w16cid:durableId="8025008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40"/>
  <w:proofState w:spelling="clean"/>
  <w:defaultTabStop w:val="720"/>
  <w:noPunctuationKerning/>
  <w:characterSpacingControl w:val="doNotCompress"/>
  <w:savePreviewPicture/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6FE8"/>
    <w:rsid w:val="00034616"/>
    <w:rsid w:val="0006063C"/>
    <w:rsid w:val="00115CD2"/>
    <w:rsid w:val="0015074B"/>
    <w:rsid w:val="0029639D"/>
    <w:rsid w:val="00326F90"/>
    <w:rsid w:val="004F58DD"/>
    <w:rsid w:val="00502C85"/>
    <w:rsid w:val="005D4519"/>
    <w:rsid w:val="006E27D9"/>
    <w:rsid w:val="008128C0"/>
    <w:rsid w:val="008669C9"/>
    <w:rsid w:val="00A11DFC"/>
    <w:rsid w:val="00AA1D8D"/>
    <w:rsid w:val="00B47730"/>
    <w:rsid w:val="00B85BE6"/>
    <w:rsid w:val="00CB0664"/>
    <w:rsid w:val="00D22AB4"/>
    <w:rsid w:val="00DD2A7B"/>
    <w:rsid w:val="00F30E03"/>
    <w:rsid w:val="00FB00E0"/>
    <w:rsid w:val="00FC693F"/>
    <w:rsid w:val="06610DA3"/>
    <w:rsid w:val="0B384FA4"/>
    <w:rsid w:val="17AF3AA3"/>
    <w:rsid w:val="1E925E45"/>
    <w:rsid w:val="27541040"/>
    <w:rsid w:val="2BC21C35"/>
    <w:rsid w:val="2C6C66B1"/>
    <w:rsid w:val="31E80621"/>
    <w:rsid w:val="39694DDD"/>
    <w:rsid w:val="4A9D4E1C"/>
    <w:rsid w:val="537D16C6"/>
    <w:rsid w:val="61045454"/>
    <w:rsid w:val="65C30867"/>
    <w:rsid w:val="71E47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1E2C8A57"/>
  <w14:defaultImageDpi w14:val="300"/>
  <w15:docId w15:val="{20EB0382-3483-5A48-B7F8-372DB7F28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 w:qFormat="1"/>
    <w:lsdException w:name="Colorful Grid" w:uiPriority="73"/>
    <w:lsdException w:name="Light Shading Accent 1" w:uiPriority="60" w:qFormat="1"/>
    <w:lsdException w:name="Light List Accent 1" w:uiPriority="61"/>
    <w:lsdException w:name="Light Grid Accent 1" w:uiPriority="62" w:qFormat="1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 w:qFormat="1"/>
    <w:lsdException w:name="Light List Accent 2" w:uiPriority="61" w:qFormat="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 w:qFormat="1"/>
    <w:lsdException w:name="Light List Accent 3" w:uiPriority="61" w:qFormat="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 w:qFormat="1"/>
    <w:lsdException w:name="Colorful List Accent 3" w:uiPriority="72"/>
    <w:lsdException w:name="Colorful Grid Accent 3" w:uiPriority="73"/>
    <w:lsdException w:name="Light Shading Accent 4" w:uiPriority="60" w:qFormat="1"/>
    <w:lsdException w:name="Light List Accent 4" w:uiPriority="61" w:qFormat="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 w:qFormat="1"/>
    <w:lsdException w:name="Light List Accent 5" w:uiPriority="61" w:qFormat="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 w:qFormat="1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HTMLCode">
    <w:name w:val="HTML Code"/>
    <w:basedOn w:val="DefaultParagraphFont"/>
    <w:uiPriority w:val="99"/>
    <w:semiHidden/>
    <w:unhideWhenUsed/>
    <w:qFormat/>
    <w:rPr>
      <w:rFonts w:ascii="Courier New" w:hAnsi="Courier New" w:cs="Courier New"/>
      <w:sz w:val="20"/>
      <w:szCs w:val="20"/>
    </w:rPr>
  </w:style>
  <w:style w:type="paragraph" w:styleId="List">
    <w:name w:val="List"/>
    <w:basedOn w:val="Normal"/>
    <w:uiPriority w:val="99"/>
    <w:unhideWhenUsed/>
    <w:qFormat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qFormat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qFormat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qFormat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qFormat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 w:cstheme="minorBidi"/>
      <w:lang w:val="en-US" w:eastAsia="en-US"/>
    </w:rPr>
  </w:style>
  <w:style w:type="paragraph" w:styleId="NormalWeb">
    <w:name w:val="Normal (Web)"/>
    <w:uiPriority w:val="99"/>
    <w:semiHidden/>
    <w:unhideWhenUsed/>
    <w:qFormat/>
    <w:pPr>
      <w:spacing w:beforeAutospacing="1" w:afterAutospacing="1"/>
    </w:pPr>
    <w:rPr>
      <w:sz w:val="24"/>
      <w:szCs w:val="24"/>
      <w:lang w:val="en-US"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qFormat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qFormat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qFormat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5" Type="http://schemas.openxmlformats.org/officeDocument/2006/relationships/webSettings" Target="webSettings.xml" /><Relationship Id="rId10" Type="http://schemas.openxmlformats.org/officeDocument/2006/relationships/theme" Target="theme/theme1.xml" /><Relationship Id="rId4" Type="http://schemas.openxmlformats.org/officeDocument/2006/relationships/settings" Target="setting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249</Words>
  <Characters>1422</Characters>
  <Application>Microsoft Office Word</Application>
  <DocSecurity>0</DocSecurity>
  <Lines>11</Lines>
  <Paragraphs>3</Paragraphs>
  <ScaleCrop>false</ScaleCrop>
  <Company/>
  <LinksUpToDate>false</LinksUpToDate>
  <CharactersWithSpaces>1668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Morgan Ice💦</cp:lastModifiedBy>
  <cp:revision>12</cp:revision>
  <dcterms:created xsi:type="dcterms:W3CDTF">2026-04-28T20:16:00Z</dcterms:created>
  <dcterms:modified xsi:type="dcterms:W3CDTF">2026-04-28T22:06:00Z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5E038807BDF54E53A96B1345BF4AFFD0_12</vt:lpwstr>
  </property>
</Properties>
</file>